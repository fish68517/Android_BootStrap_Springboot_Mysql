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系统需求分析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本章主要对基于Android的企业仓库管理系统进行详细的需求分析。通过对系统目标的阐述，明确了开发此系统的必要性。通过对用户的角色和业务流程的分析，我们得出了系统的功能性需求和非功能性需求，这将作为后续系统设计与实现的重要依据。</w: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1.1 项目背景与目标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随着企业规模的不断扩大，传统的人工仓库管理模式暴露了诸多弊端，例如：数据记录不准确、库存信息更新不及时、出入库操作效率低下、货物盘点耗时耗力等。这些问题严重影响了企业的运营效率和成本控制。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为了解决上述痛点，本项目旨在开发一个基于Android移动端和Web后端相结合的现代化企业仓库管理系统。系统通过引入二维码技术，实现了对货物从入库、出库到库存查询的全流程数字化管理。操作人员使用Android App扫描二维码即可完成出入库操作；管理人员则通过Web后端随时监控库存状态、管理基础数据并进行数据统计分析。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本系统的核心目标是：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提升效率</w:t>
      </w:r>
      <w:r>
        <w:rPr>
          <w:rFonts w:ascii="Google Sans Text" w:hAnsi="Google Sans Text" w:eastAsia="Google Sans Text" w:cs="Google Sans Text"/>
          <w:color w:val="1B1C1D"/>
          <w:rtl w:val="0"/>
        </w:rPr>
        <w:t>：通过扫码出入库，简化操作流程，大幅提升作业效率。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确保准确</w:t>
      </w:r>
      <w:r>
        <w:rPr>
          <w:rFonts w:ascii="Google Sans Text" w:hAnsi="Google Sans Text" w:eastAsia="Google Sans Text" w:cs="Google Sans Text"/>
          <w:color w:val="1B1C1D"/>
          <w:rtl w:val="0"/>
        </w:rPr>
        <w:t>：减少人工录入环节，避免人为错误，保证库存数据的实时性和准确性。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降低成本</w:t>
      </w:r>
      <w:r>
        <w:rPr>
          <w:rFonts w:ascii="Google Sans Text" w:hAnsi="Google Sans Text" w:eastAsia="Google Sans Text" w:cs="Google Sans Text"/>
          <w:color w:val="1B1C1D"/>
          <w:rtl w:val="0"/>
        </w:rPr>
        <w:t>：实现无纸化办公，节省人力和物料成本，并通过精确的库存管理减少资金占用。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优化决策</w:t>
      </w:r>
      <w:r>
        <w:rPr>
          <w:rFonts w:ascii="Google Sans Text" w:hAnsi="Google Sans Text" w:eastAsia="Google Sans Text" w:cs="Google Sans Text"/>
          <w:color w:val="1B1C1D"/>
          <w:rtl w:val="0"/>
        </w:rPr>
        <w:t>：提供多维度的数据查询和统计报表，为管理层的采购和销售决策提供数据支持。</w:t>
      </w:r>
    </w:p>
    <w:p w14:paraId="0000000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1.2 用户角色分析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本系统主要面向三类用户，他们各自拥有不同的职责和操作权限：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仓库管理员 (Warehouse Manager)</w:t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职责</w:t>
      </w:r>
      <w:r>
        <w:rPr>
          <w:rFonts w:ascii="Google Sans Text" w:hAnsi="Google Sans Text" w:eastAsia="Google Sans Text" w:cs="Google Sans Text"/>
          <w:color w:val="1B1C1D"/>
          <w:rtl w:val="0"/>
        </w:rPr>
        <w:t>：负责仓库的日常单据管理和库存监控。和权限分配</w:t>
      </w:r>
    </w:p>
    <w:p w14:paraId="0000000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主要操作</w:t>
      </w:r>
      <w:r>
        <w:rPr>
          <w:rFonts w:ascii="Google Sans Text" w:hAnsi="Google Sans Text" w:eastAsia="Google Sans Text" w:cs="Google Sans Text"/>
          <w:color w:val="1B1C1D"/>
          <w:rtl w:val="0"/>
        </w:rPr>
        <w:t>：在Web后端进行入库清单管理（如通过Excel文件批量导入入库商品信息）、为商品或批次生成并打印二维码、查询实时库存、处理异常出入库记录、查看数据统计报表。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仓库操作员 (Warehouse Operator)</w:t>
      </w:r>
    </w:p>
    <w:p w14:paraId="00000011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职责</w:t>
      </w:r>
      <w:r>
        <w:rPr>
          <w:rFonts w:ascii="Google Sans Text" w:hAnsi="Google Sans Text" w:eastAsia="Google Sans Text" w:cs="Google Sans Text"/>
          <w:color w:val="1B1C1D"/>
          <w:rtl w:val="0"/>
        </w:rPr>
        <w:t>：负责仓库内货物的具体出入库执行操作。</w:t>
      </w:r>
    </w:p>
    <w:p w14:paraId="0000001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主要操作</w:t>
      </w:r>
      <w:r>
        <w:rPr>
          <w:rFonts w:ascii="Google Sans Text" w:hAnsi="Google Sans Text" w:eastAsia="Google Sans Text" w:cs="Google Sans Text"/>
          <w:color w:val="1B1C1D"/>
          <w:rtl w:val="0"/>
        </w:rPr>
        <w:t>：使用手持Android设备（App）登录个人账号，通过扫描货物上的二维码执行入库、出库操作。操作简单、直接。</w:t>
      </w:r>
    </w:p>
    <w:p w14:paraId="000000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1.3 功能性需求分析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功能性需求是系统必须实现的核心功能，是整个项目的基石。本系统分为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Web后端管理平台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和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Android移动端App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两部分。</w:t>
      </w:r>
    </w:p>
    <w:p w14:paraId="0000001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1.3.1 基础通用功能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这些功能是Web后端和App都具备或相关联的基础模块。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58AF43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功能模块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功能描述</w:t>
            </w:r>
          </w:p>
        </w:tc>
      </w:tr>
      <w:tr w14:paraId="1E95E2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用户登录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提供登录界面，用户凭账号和密码登录系统。</w:t>
            </w:r>
          </w:p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系统根据用户角色（系统管理员、仓库管理员、操作员）分配不同的操作界面和权限。</w:t>
            </w:r>
          </w:p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提供“记住密码”功能。</w:t>
            </w:r>
          </w:p>
        </w:tc>
      </w:tr>
      <w:tr w14:paraId="184FE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退出登录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用户可以随时安全退出系统，清除登录状态。</w:t>
            </w:r>
          </w:p>
        </w:tc>
      </w:tr>
      <w:tr w14:paraId="6E2442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修改密码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用户登录后，可以在个人中心修改自己的登录密码，增强账户安全性。</w:t>
            </w:r>
          </w:p>
        </w:tc>
      </w:tr>
    </w:tbl>
    <w:p w14:paraId="0000002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1.3.2 Web后端管理平台主要功能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FAD2B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功能模块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功能描述</w:t>
            </w:r>
          </w:p>
        </w:tc>
      </w:tr>
      <w:tr w14:paraId="281394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仪表盘 (Dashboard)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系统首页，以图表形式（如柱状图、饼图）直观展示核心数据，如：今日出入库数量、库存总量、库存预警信息等。</w:t>
            </w:r>
          </w:p>
        </w:tc>
      </w:tr>
      <w:tr w14:paraId="2B0E7E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用户管理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(仅系统管理员) 实现对系统所有用户的增、删、改、查操作。</w:t>
            </w:r>
          </w:p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管理用户信息，包括账号、姓名、所属部门、角色等。</w:t>
            </w:r>
          </w:p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可重置用户密码。</w:t>
            </w:r>
          </w:p>
        </w:tc>
      </w:tr>
      <w:tr w14:paraId="5271DA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部门管理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(仅系统管理员) 对企业的部门结构进行管理，支持部门的增、删、改、查。</w:t>
            </w:r>
          </w:p>
        </w:tc>
      </w:tr>
      <w:tr w14:paraId="1A150B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入库管理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支持手动创建入库单。</w:t>
            </w:r>
          </w:p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核心功能：支持通过Excel/CSV模板批量导入入库商品清单，系统自动解析并生成入库任务。</w:t>
            </w:r>
          </w:p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核心功能：为生成的入库单或单个商品生成包含唯一标识信息的二维码，并支持批量打印。</w:t>
            </w:r>
          </w:p>
        </w:tc>
      </w:tr>
      <w:tr w14:paraId="7CC3F9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出库管理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主要用于查看由App端操作的出库记录流水。</w:t>
            </w:r>
          </w:p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支持手动处理或登记特殊的出库情况。</w:t>
            </w:r>
          </w:p>
        </w:tc>
      </w:tr>
      <w:tr w14:paraId="315195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库存查询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提供强大的库存查询功能，可根据商品名称、编号、批次、入库时间等多种条件进行筛选和查询。</w:t>
            </w:r>
          </w:p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实时显示商品库存数量、位置等信息。</w:t>
            </w:r>
          </w:p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支持将查询结果导出为Excel文件。</w:t>
            </w:r>
          </w:p>
        </w:tc>
      </w:tr>
      <w:tr w14:paraId="4D9877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数据统计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提供多维度的数据统计报表。</w:t>
            </w:r>
          </w:p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例如：按时间范围（日、周、月）统计出入库流水；按商品统计库存周转率等。</w:t>
            </w:r>
          </w:p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以图表和数据表格结合的方式展示，方便决策分析。</w:t>
            </w:r>
          </w:p>
        </w:tc>
      </w:tr>
    </w:tbl>
    <w:p w14:paraId="0000003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1.3.3 Android移动端App主要功能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074A0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功能模块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功能描述</w:t>
            </w:r>
          </w:p>
        </w:tc>
      </w:tr>
      <w:tr w14:paraId="1C3F52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扫码入库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操作员登录后，选择“扫码入库”功能，调用摄像头。</w:t>
            </w:r>
          </w:p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扫描待入库商品上的二维码，App解析二维码信息并显示商品详情。</w:t>
            </w:r>
          </w:p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操作员确认信息无误后，点击“确认入库”，数据通过网络API提交至后端服务器，对应商品库存增加。</w:t>
            </w:r>
          </w:p>
        </w:tc>
      </w:tr>
      <w:tr w14:paraId="7FE9E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扫码出库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操作员选择“扫码出库”功能，调用摄像头。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扫描待出库商品上的二维码，App显示商品详情。</w:t>
            </w:r>
          </w:p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操作员确认信息并提交，后端服务器更新库存，商品库存减少，并生成出库记录。</w:t>
            </w:r>
          </w:p>
        </w:tc>
      </w:tr>
      <w:tr w14:paraId="355B69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数据查询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提供简单的商品信息查询功能。</w:t>
            </w:r>
          </w:p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- 操作员可以通过扫描二维码或输入商品编号，快速查看该商品的当前库存量等基本信息。</w:t>
            </w:r>
          </w:p>
        </w:tc>
      </w:tr>
    </w:tbl>
    <w:p w14:paraId="0000004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1.5 界面原型设计描述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根据功能需求，这里对几个核心界面的设计进行文字描述。</w:t>
      </w:r>
    </w:p>
    <w:p w14:paraId="0000004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登录界面 (App &amp; Web)</w:t>
      </w:r>
    </w:p>
    <w:p w14:paraId="0000004C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布局</w:t>
      </w:r>
      <w:r>
        <w:rPr>
          <w:rFonts w:ascii="Google Sans Text" w:hAnsi="Google Sans Text" w:eastAsia="Google Sans Text" w:cs="Google Sans Text"/>
          <w:color w:val="1B1C1D"/>
          <w:rtl w:val="0"/>
        </w:rPr>
        <w:t>：垂直居中布局。</w:t>
      </w:r>
    </w:p>
    <w:p w14:paraId="0000004D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</w:t>
      </w:r>
      <w:r>
        <w:rPr>
          <w:rFonts w:ascii="Google Sans Text" w:hAnsi="Google Sans Text" w:eastAsia="Google Sans Text" w:cs="Google Sans Text"/>
          <w:color w:val="1B1C1D"/>
          <w:rtl w:val="0"/>
        </w:rPr>
        <w:t>：顶部为系统Logo和标题“企业仓库管理系统”，中间为两个输入框，分别用于输入“账号”和“密码”，密码框带有可见/隐藏切换按钮。下方为一个“登录”按钮。</w:t>
      </w:r>
    </w:p>
    <w:p w14:paraId="0000004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Web后端主界面</w:t>
      </w:r>
    </w:p>
    <w:p w14:paraId="0000004F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布局</w:t>
      </w:r>
      <w:r>
        <w:rPr>
          <w:rFonts w:ascii="Google Sans Text" w:hAnsi="Google Sans Text" w:eastAsia="Google Sans Text" w:cs="Google Sans Text"/>
          <w:color w:val="1B1C1D"/>
          <w:rtl w:val="0"/>
        </w:rPr>
        <w:t>：经典的后台管理系统左右布局。</w:t>
      </w:r>
    </w:p>
    <w:p w14:paraId="00000050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左侧</w:t>
      </w:r>
      <w:r>
        <w:rPr>
          <w:rFonts w:ascii="Google Sans Text" w:hAnsi="Google Sans Text" w:eastAsia="Google Sans Text" w:cs="Google Sans Text"/>
          <w:color w:val="1B1C1D"/>
          <w:rtl w:val="0"/>
        </w:rPr>
        <w:t>：为固定导航菜单栏，包含“仪表盘”、“入库管理”、“出库管理”、“库存查询”、“用户管理”、“部门管理”等模块入口。</w:t>
      </w:r>
    </w:p>
    <w:p w14:paraId="00000051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右侧</w:t>
      </w:r>
      <w:r>
        <w:rPr>
          <w:rFonts w:ascii="Google Sans Text" w:hAnsi="Google Sans Text" w:eastAsia="Google Sans Text" w:cs="Google Sans Text"/>
          <w:color w:val="1B1C1D"/>
          <w:rtl w:val="0"/>
        </w:rPr>
        <w:t>：为内容显示区。点击左侧菜单，右侧会相应地展示数据表格、表单或统计图表。</w:t>
      </w:r>
    </w:p>
    <w:p w14:paraId="0000005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Android App主界面</w:t>
      </w:r>
    </w:p>
    <w:p w14:paraId="00000053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布局</w:t>
      </w:r>
      <w:r>
        <w:rPr>
          <w:rFonts w:ascii="Google Sans Text" w:hAnsi="Google Sans Text" w:eastAsia="Google Sans Text" w:cs="Google Sans Text"/>
          <w:color w:val="1B1C1D"/>
          <w:rtl w:val="0"/>
        </w:rPr>
        <w:t>：简洁的九宫格或列表布局。</w:t>
      </w:r>
    </w:p>
    <w:p w14:paraId="00000054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</w:t>
      </w:r>
      <w:r>
        <w:rPr>
          <w:rFonts w:ascii="Google Sans Text" w:hAnsi="Google Sans Text" w:eastAsia="Google Sans Text" w:cs="Google Sans Text"/>
          <w:color w:val="1B1C1D"/>
          <w:rtl w:val="0"/>
        </w:rPr>
        <w:t>：屏幕中央放置几个尺寸较大、图标清晰的按钮，如“扫码入库”、“扫码出库”、“数据查询”。底部为导航栏或顶部为标题栏，显示当前登录的用户名，并提供“修改密码”和“退出登录”的入口。</w:t>
      </w:r>
    </w:p>
    <w:p w14:paraId="0000005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App扫描界面</w:t>
      </w:r>
    </w:p>
    <w:p w14:paraId="00000056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布局</w:t>
      </w:r>
      <w:r>
        <w:rPr>
          <w:rFonts w:ascii="Google Sans Text" w:hAnsi="Google Sans Text" w:eastAsia="Google Sans Text" w:cs="Google Sans Text"/>
          <w:color w:val="1B1C1D"/>
          <w:rtl w:val="0"/>
        </w:rPr>
        <w:t>：全屏的摄像头预览。</w:t>
      </w:r>
    </w:p>
    <w:p w14:paraId="00000057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</w:t>
      </w:r>
      <w:r>
        <w:rPr>
          <w:rFonts w:ascii="Google Sans Text" w:hAnsi="Google Sans Text" w:eastAsia="Google Sans Text" w:cs="Google Sans Text"/>
          <w:color w:val="1B1C1D"/>
          <w:rtl w:val="0"/>
        </w:rPr>
        <w:t>：屏幕中央有一个透明的矩形取景框，引导用户对准二维码。提供一个打开闪光灯的按钮。扫描成功后，预览界面会弹出一个半透明的浮层，显示商品名称、规格、数量等信息，并附带“确认”和“取消”按钮。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ind w:left="480" w:firstLine="0"/>
        <w:rPr>
          <w:rFonts w:ascii="Google Sans Text" w:hAnsi="Google Sans Text" w:eastAsia="Google Sans Text" w:cs="Google Sans Text"/>
          <w:color w:val="1B1C1D"/>
        </w:rPr>
      </w:pP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ind w:left="480" w:firstLine="0"/>
        <w:rPr>
          <w:rFonts w:ascii="Google Sans Text" w:hAnsi="Google Sans Text" w:eastAsia="Google Sans Text" w:cs="Google Sans Text"/>
          <w:color w:val="1B1C1D"/>
        </w:rPr>
      </w:pPr>
    </w:p>
    <w:p w14:paraId="0000005A">
      <w:pPr>
        <w:pStyle w:val="3"/>
        <w:spacing w:before="0" w:after="120" w:line="275" w:lineRule="auto"/>
      </w:pPr>
      <w:bookmarkStart w:id="0" w:name="_5leth854pe10" w:colFirst="0" w:colLast="0"/>
      <w:bookmarkEnd w:id="0"/>
      <w:r>
        <w:rPr>
          <w:rtl w:val="0"/>
        </w:rPr>
        <w:t>1.6 企业仓库管理系统 - 界面原型设计图</w:t>
      </w:r>
    </w:p>
    <w:p w14:paraId="0000005B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本文档使用文本线框图的形式，描绘了“基于Android的企业仓库管理系统”中Web后端和Android App的核心界面原型。</w:t>
      </w:r>
    </w:p>
    <w:p w14:paraId="0000005C">
      <w:pPr>
        <w:pStyle w:val="4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登录界面 (Web &amp; App 通用)</w:t>
      </w:r>
    </w:p>
    <w:p w14:paraId="0000005D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描述</w:t>
      </w:r>
      <w:r>
        <w:rPr>
          <w:rFonts w:ascii="Google Sans Text" w:hAnsi="Google Sans Text" w:eastAsia="Google Sans Text" w:cs="Google Sans Text"/>
          <w:color w:val="1B1C1D"/>
          <w:rtl w:val="0"/>
        </w:rPr>
        <w:t>：这是用户进入系统的第一个界面，设计力求简洁、直观。</w:t>
      </w:r>
    </w:p>
    <w:p w14:paraId="0000005E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[企业仓库管理系统 LOGO]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企业仓库管理系统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账号：[_____________________________]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密码：[_____________________________] 👁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[ ] 记住密码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登  录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</w:p>
    <w:p w14:paraId="0000005F">
      <w:pPr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元素说明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60">
      <w:pPr>
        <w:numPr>
          <w:ilvl w:val="0"/>
          <w:numId w:val="10"/>
        </w:numPr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账号/密码输入框</w:t>
      </w:r>
      <w:r>
        <w:rPr>
          <w:rFonts w:ascii="Google Sans Text" w:hAnsi="Google Sans Text" w:eastAsia="Google Sans Text" w:cs="Google Sans Text"/>
          <w:color w:val="1B1C1D"/>
          <w:rtl w:val="0"/>
        </w:rPr>
        <w:t>：标准的文本输入字段。密码框右侧的眼睛图标 (👁) 用于切换密码的可见性。</w:t>
      </w:r>
    </w:p>
    <w:p w14:paraId="00000061">
      <w:pPr>
        <w:numPr>
          <w:ilvl w:val="0"/>
          <w:numId w:val="10"/>
        </w:numPr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登录按钮</w:t>
      </w:r>
      <w:r>
        <w:rPr>
          <w:rFonts w:ascii="Google Sans Text" w:hAnsi="Google Sans Text" w:eastAsia="Google Sans Text" w:cs="Google Sans Text"/>
          <w:color w:val="1B1C1D"/>
          <w:rtl w:val="0"/>
        </w:rPr>
        <w:t>：用户点击后，系统进行身份验证。</w:t>
      </w:r>
    </w:p>
    <w:p w14:paraId="00000062">
      <w:pPr>
        <w:pStyle w:val="4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 Web后端主界面 (仓库管理员/系统管理员视图)</w:t>
      </w:r>
    </w:p>
    <w:p w14:paraId="00000063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描述</w:t>
      </w:r>
      <w:r>
        <w:rPr>
          <w:rFonts w:ascii="Google Sans Text" w:hAnsi="Google Sans Text" w:eastAsia="Google Sans Text" w:cs="Google Sans Text"/>
          <w:color w:val="1B1C1D"/>
          <w:rtl w:val="0"/>
        </w:rPr>
        <w:t>：经典的后台管理布局，左侧为功能导航，右侧为内容展示区。清晰的功能划分便于管理人员快速找到所需功能。</w:t>
      </w:r>
    </w:p>
    <w:p w14:paraId="00000064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+--------------------------------------------------------------------------+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[LOGO] 企业仓库管理系统                                   欢迎, [张三] ▾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+--------------------------------------------------------------------------+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         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导航空白   |  &gt; 仪表盘 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|-------------|------------------------------------------------------------|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         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功能菜单   |  [数据卡片: 今日入库]  [数据卡片: 今日出库]  [数据卡片: 库存总量]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+------------------+  +------------------+  +------------------+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仪表盘    |  |       123        |  |        88        |  |      5678        |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+------------------+  +------------------+  +------------------+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入库管理  |           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- 添加入库单|  [近7日出入库趋势 - 柱状图]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- 二维码生成|  +------------------------------------------------------+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| ||| | | | | | | | | | | | | | | | | | | | | | | | | | | ||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出库管理  |  | ||| | | | | | | | | | | | | | | | | | | | | | | | | | | ||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| ||| | | | | | | | | | | | | | | | | | | | | | | | | | | ||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库存查询  |  +------------------------------------------------------+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         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数据统计  |  [库存分类占比 - 饼图]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+------------------------------------------------------+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用户管理  |  | \  / |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|  \/  |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* 部门管理  |  |  /\  |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| /  \ |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+------------------------------------------------------+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|                         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+--------------------------------------------------------------------------+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</w:p>
    <w:p w14:paraId="00000065">
      <w:pPr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元素说明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66">
      <w:pPr>
        <w:numPr>
          <w:ilvl w:val="0"/>
          <w:numId w:val="11"/>
        </w:numPr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顶部栏</w:t>
      </w:r>
      <w:r>
        <w:rPr>
          <w:rFonts w:ascii="Google Sans Text" w:hAnsi="Google Sans Text" w:eastAsia="Google Sans Text" w:cs="Google Sans Text"/>
          <w:color w:val="1B1C1D"/>
          <w:rtl w:val="0"/>
        </w:rPr>
        <w:t>：显示系统名称和当前登录的用户名，提供下拉菜单进行“修改密码”、“退出登录”等操作。</w:t>
      </w:r>
    </w:p>
    <w:p w14:paraId="00000067">
      <w:pPr>
        <w:numPr>
          <w:ilvl w:val="0"/>
          <w:numId w:val="11"/>
        </w:numPr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左侧导航菜单</w:t>
      </w:r>
      <w:r>
        <w:rPr>
          <w:rFonts w:ascii="Google Sans Text" w:hAnsi="Google Sans Text" w:eastAsia="Google Sans Text" w:cs="Google Sans Text"/>
          <w:color w:val="1B1C1D"/>
          <w:rtl w:val="0"/>
        </w:rPr>
        <w:t>：树状结构的功能列表，点击后右侧内容区会切换到对应的功能页面（如用户列表、入库单据表格等）。</w:t>
      </w:r>
    </w:p>
    <w:p w14:paraId="00000068">
      <w:pPr>
        <w:numPr>
          <w:ilvl w:val="0"/>
          <w:numId w:val="11"/>
        </w:numPr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右侧内容区 (仪表盘)</w:t>
      </w:r>
      <w:r>
        <w:rPr>
          <w:rFonts w:ascii="Google Sans Text" w:hAnsi="Google Sans Text" w:eastAsia="Google Sans Text" w:cs="Google Sans Text"/>
          <w:color w:val="1B1C1D"/>
          <w:rtl w:val="0"/>
        </w:rPr>
        <w:t>：默认显示核心业务数据的可视化图表和快捷入口。</w:t>
      </w:r>
    </w:p>
    <w:p w14:paraId="00000069">
      <w:pPr>
        <w:pStyle w:val="4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 Android App 主界面 (仓库操作员视图)</w:t>
      </w:r>
    </w:p>
    <w:p w14:paraId="0000006A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描述</w:t>
      </w:r>
      <w:r>
        <w:rPr>
          <w:rFonts w:ascii="Google Sans Text" w:hAnsi="Google Sans Text" w:eastAsia="Google Sans Text" w:cs="Google Sans Text"/>
          <w:color w:val="1B1C1D"/>
          <w:rtl w:val="0"/>
        </w:rPr>
        <w:t>：移动端设计聚焦于核心操作，采用大按钮设计，方便现场操作人员在移动设备上快速点选。</w:t>
      </w:r>
    </w:p>
    <w:p w14:paraId="0000006B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仓库管理APP            ≡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欢迎您, 操作员 [李四]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📷  扫 码 入 库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📦  扫 码 出 库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🔍  数 据 查 询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</w:p>
    <w:p w14:paraId="0000006C">
      <w:pPr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元素说明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6D">
      <w:pPr>
        <w:numPr>
          <w:ilvl w:val="0"/>
          <w:numId w:val="12"/>
        </w:numPr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顶部栏</w:t>
      </w:r>
      <w:r>
        <w:rPr>
          <w:rFonts w:ascii="Google Sans Text" w:hAnsi="Google Sans Text" w:eastAsia="Google Sans Text" w:cs="Google Sans Text"/>
          <w:color w:val="1B1C1D"/>
          <w:rtl w:val="0"/>
        </w:rPr>
        <w:t>：显示App名称和汉堡菜单图标 (≡)。点击图标会弹出侧边栏，提供“修改密码”和“退出登录”选项。</w:t>
      </w:r>
    </w:p>
    <w:p w14:paraId="0000006E">
      <w:pPr>
        <w:numPr>
          <w:ilvl w:val="0"/>
          <w:numId w:val="12"/>
        </w:numPr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功能按钮</w:t>
      </w:r>
      <w:r>
        <w:rPr>
          <w:rFonts w:ascii="Google Sans Text" w:hAnsi="Google Sans Text" w:eastAsia="Google Sans Text" w:cs="Google Sans Text"/>
          <w:color w:val="1B1C1D"/>
          <w:rtl w:val="0"/>
        </w:rPr>
        <w:t>：三个核心功能的大按钮，带有清晰的图标和文字，是操作员最常用的功能入口。</w:t>
      </w:r>
    </w:p>
    <w:p w14:paraId="0000006F">
      <w:pPr>
        <w:pStyle w:val="4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bookmarkStart w:id="1" w:name="_wmm817p8ibbd" w:colFirst="0" w:colLast="0"/>
      <w:bookmarkEnd w:id="1"/>
      <w:r>
        <w:rPr>
          <w:rFonts w:ascii="Google Sans" w:hAnsi="Google Sans" w:eastAsia="Google Sans" w:cs="Google Sans"/>
          <w:color w:val="1B1C1D"/>
          <w:rtl w:val="0"/>
        </w:rPr>
        <w:t>4. Android App 扫描界面</w:t>
      </w:r>
    </w:p>
    <w:p w14:paraId="00000070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描述</w:t>
      </w:r>
      <w:r>
        <w:rPr>
          <w:rFonts w:ascii="Google Sans Text" w:hAnsi="Google Sans Text" w:eastAsia="Google Sans Text" w:cs="Google Sans Text"/>
          <w:color w:val="1B1C1D"/>
          <w:rtl w:val="0"/>
        </w:rPr>
        <w:t>：启动扫码功能后，App会打开摄像头进行实时预览，并引导用户将二维码放入指定区域。</w:t>
      </w:r>
    </w:p>
    <w:p w14:paraId="00000071">
      <w:pPr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&lt; 返回        扫码入库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将二维码放入框内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即可自动扫描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|                           |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+---------------------------+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--- 扫描成功后弹出浮层 ---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. . . . . . . . . . . . . .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+-------------------------+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     **商品信息确认**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                         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名称: XXXX               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批次: 20230520           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数量: 1                  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                         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| [ 取消 ]   [ 确认入库 ]   |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+-------------------------+ .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. . . . . . . . . . . . . . .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|                                   |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+-----------------------------------+</w:t>
      </w:r>
      <w:r>
        <w:rPr>
          <w:rFonts w:ascii="Google Sans Text" w:hAnsi="Google Sans Text" w:eastAsia="Google Sans Text" w:cs="Google Sans Text"/>
          <w:color w:val="1B1C1D"/>
          <w:rtl w:val="0"/>
        </w:rPr>
        <w:br w:type="textWrapping"/>
      </w:r>
    </w:p>
    <w:p w14:paraId="00000072">
      <w:pPr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元素说明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73">
      <w:pPr>
        <w:numPr>
          <w:ilvl w:val="0"/>
          <w:numId w:val="13"/>
        </w:numPr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取景框</w:t>
      </w:r>
      <w:r>
        <w:rPr>
          <w:rFonts w:ascii="Google Sans Text" w:hAnsi="Google Sans Text" w:eastAsia="Google Sans Text" w:cs="Google Sans Text"/>
          <w:color w:val="1B1C1D"/>
          <w:rtl w:val="0"/>
        </w:rPr>
        <w:t>：屏幕中央的方框，用于对准二维码。</w:t>
      </w:r>
    </w:p>
    <w:p w14:paraId="00000074">
      <w:pPr>
        <w:numPr>
          <w:ilvl w:val="0"/>
          <w:numId w:val="13"/>
        </w:numPr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信息确认浮层</w:t>
      </w:r>
      <w:r>
        <w:rPr>
          <w:rFonts w:ascii="Google Sans Text" w:hAnsi="Google Sans Text" w:eastAsia="Google Sans Text" w:cs="Google Sans Text"/>
          <w:color w:val="1B1C1D"/>
          <w:rtl w:val="0"/>
        </w:rPr>
        <w:t>：扫描成功后，以模态框的形式弹出，显示从二维码中解析出的信息。操作员核对无误后点击“确认入库/出库”按钮，完成操作。</w:t>
      </w:r>
    </w:p>
    <w:p w14:paraId="11C1B227">
      <w:pPr>
        <w:pStyle w:val="3"/>
        <w:spacing w:before="0" w:after="120" w:line="275" w:lineRule="auto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tl w:val="0"/>
        </w:rPr>
        <w:t>1.</w:t>
      </w:r>
      <w:r>
        <w:rPr>
          <w:rFonts w:hint="eastAsia" w:eastAsia="宋体"/>
          <w:rtl w:val="0"/>
          <w:lang w:val="en-US" w:eastAsia="zh-CN"/>
        </w:rPr>
        <w:t>7</w:t>
      </w:r>
      <w:r>
        <w:rPr>
          <w:rtl w:val="0"/>
        </w:rPr>
        <w:t xml:space="preserve"> </w:t>
      </w:r>
      <w:r>
        <w:rPr>
          <w:rFonts w:hint="eastAsia" w:eastAsia="宋体"/>
          <w:rtl w:val="0"/>
          <w:lang w:val="en-US" w:eastAsia="zh-CN"/>
        </w:rPr>
        <w:t>数据库设计</w:t>
      </w:r>
    </w:p>
    <w:p w14:paraId="36260094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470186F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-- 1. 部门表</w:t>
      </w:r>
    </w:p>
    <w:p w14:paraId="6184A0C2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用于管理组织架构 [cite: 25]。</w:t>
      </w:r>
    </w:p>
    <w:p w14:paraId="20F3232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对应 Web 端的 "部门管理" 功能 [cite: 35]。</w:t>
      </w:r>
    </w:p>
    <w:p w14:paraId="52D8FC8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723CDAA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`departments` (</w:t>
      </w:r>
    </w:p>
    <w:p w14:paraId="37D146BD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INT UNSIGNED AUTO_INCREMENT PRIMARY KEY,</w:t>
      </w:r>
    </w:p>
    <w:p w14:paraId="66301F6E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`name` VARCHAR(100) NOT NULL COMMENT '部门名称',</w:t>
      </w:r>
    </w:p>
    <w:p w14:paraId="54A312DF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`created_at` TIMESTAMP NOT NULL DEFAULT CURRENT_TIMESTAMP,</w:t>
      </w:r>
    </w:p>
    <w:p w14:paraId="065B9B02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`updated_at` TIMESTAMP NOT NULL DEFAULT CURRENT_TIMESTAMP ON UPDATE CURRENT_TIMESTAMP,</w:t>
      </w:r>
    </w:p>
    <w:p w14:paraId="3596645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UNIQUE KEY `uk_name` (`name`)</w:t>
      </w:r>
    </w:p>
    <w:p w14:paraId="6338CAD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COMMENT='部门信息表';</w:t>
      </w:r>
    </w:p>
    <w:p w14:paraId="30CD949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</w:p>
    <w:p w14:paraId="7758C1EC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719505DC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-- 2. 角色表</w:t>
      </w:r>
    </w:p>
    <w:p w14:paraId="2819E9F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定义用户角色及其权限。</w:t>
      </w:r>
    </w:p>
    <w:p w14:paraId="451E91DF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系统预设了系统管理员、仓库管理员、操作员等角色 [cite: 12]。</w:t>
      </w:r>
    </w:p>
    <w:p w14:paraId="7A854DB4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1CF8AA8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`roles` (</w:t>
      </w:r>
    </w:p>
    <w:p w14:paraId="76EF72CD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INT UNSIGNED AUTO_INCREMENT PRIMARY KEY,</w:t>
      </w:r>
    </w:p>
    <w:p w14:paraId="7F0CDD7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`role_name` VARCHAR(50) NOT NULL COMMENT '角色名称 (例如: 系统管理员, 仓库管理员)',</w:t>
      </w:r>
    </w:p>
    <w:p w14:paraId="142F768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UNIQUE KEY `uk_role_name` (`role_name`)</w:t>
      </w:r>
    </w:p>
    <w:p w14:paraId="0BC329B2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COMMENT='用户角色表';</w:t>
      </w:r>
    </w:p>
    <w:p w14:paraId="44D563B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</w:p>
    <w:p w14:paraId="704ED11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36CCD7E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-- 3. 用户表</w:t>
      </w:r>
    </w:p>
    <w:p w14:paraId="32AFC75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存储用户账户信息。</w:t>
      </w:r>
    </w:p>
    <w:p w14:paraId="633E0A3E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支持用户登录、修改密码和用户管理功能 [cite: 23, 25]。</w:t>
      </w:r>
    </w:p>
    <w:p w14:paraId="6BFB474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3890888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`users` (</w:t>
      </w:r>
    </w:p>
    <w:p w14:paraId="00A2C08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INT UNSIGNED AUTO_INCREMENT PRIMARY KEY,</w:t>
      </w:r>
    </w:p>
    <w:p w14:paraId="4BB383FD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`username` VARCHAR(50) NOT NULL COMMENT '登录用户名',</w:t>
      </w:r>
    </w:p>
    <w:p w14:paraId="3779556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`password_hash` VARCHAR(255) NOT NULL COMMENT '加密后的密码',</w:t>
      </w:r>
    </w:p>
    <w:p w14:paraId="49FB334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`full_name` VARCHAR(100) COMMENT '用户全名',</w:t>
      </w:r>
    </w:p>
    <w:p w14:paraId="39E77084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`role_id` INT UNSIGNED NOT NULL COMMENT '关联角色表的外键',</w:t>
      </w:r>
    </w:p>
    <w:p w14:paraId="5A9C21E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`department_id` INT UNSIGNED COMMENT '关联部门表的外键',</w:t>
      </w:r>
    </w:p>
    <w:p w14:paraId="72897DF8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`is_active` BOOLEAN NOT NULL DEFAULT TRUE COMMENT '标记用户账户是否启用',</w:t>
      </w:r>
    </w:p>
    <w:p w14:paraId="7C75786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`created_at` TIMESTAMP NOT NULL DEFAULT CURRENT_TIMESTAMP,</w:t>
      </w:r>
    </w:p>
    <w:p w14:paraId="19BD8A5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`updated_at` TIMESTAMP NOT NULL DEFAULT CURRENT_TIMESTAMP ON UPDATE CURRENT_TIMESTAMP,</w:t>
      </w:r>
    </w:p>
    <w:p w14:paraId="008656F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UNIQUE KEY `uk_username` (`username`),</w:t>
      </w:r>
    </w:p>
    <w:p w14:paraId="79039EB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`idx_role_id` (`role_id`),</w:t>
      </w:r>
    </w:p>
    <w:p w14:paraId="37E260D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`idx_department_id` (`department_id`),</w:t>
      </w:r>
    </w:p>
    <w:p w14:paraId="4D586328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`fk_users_role` FOREIGN KEY (`role_id`) REFERENCES `roles` (`id`) ON DELETE RESTRICT,</w:t>
      </w:r>
    </w:p>
    <w:p w14:paraId="602F031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`fk_users_department` FOREIGN KEY (`department_id`) REFERENCES `departments` (`id`) ON DELETE SET NULL</w:t>
      </w:r>
    </w:p>
    <w:p w14:paraId="19FB0F2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COMMENT='系统用户账户表';</w:t>
      </w:r>
    </w:p>
    <w:p w14:paraId="353972C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</w:p>
    <w:p w14:paraId="0D330F0C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6A2791C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-- 4. 产品表 (商品表)</w:t>
      </w:r>
    </w:p>
    <w:p w14:paraId="19DA9CFF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存储仓库中所有货品的基础信息。</w:t>
      </w:r>
    </w:p>
    <w:p w14:paraId="3563CE4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是库存查询、出入库管理的基础。</w:t>
      </w:r>
    </w:p>
    <w:p w14:paraId="3120615F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0FB8A56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`products` (</w:t>
      </w:r>
    </w:p>
    <w:p w14:paraId="53808B5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INT UNSIGNED AUTO_INCREMENT PRIMARY KEY,</w:t>
      </w:r>
    </w:p>
    <w:p w14:paraId="736CABC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`sku` VARCHAR(100) NOT NULL COMMENT 'SKU (Stock Keeping Unit), 产品的唯一标识符',</w:t>
      </w:r>
    </w:p>
    <w:p w14:paraId="73E42A7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`name` VARCHAR(200) NOT NULL COMMENT '产品名称',</w:t>
      </w:r>
    </w:p>
    <w:p w14:paraId="571833A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`description` TEXT COMMENT '产品详细描述',</w:t>
      </w:r>
    </w:p>
    <w:p w14:paraId="7668AFD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`created_at` TIMESTAMP NOT NULL DEFAULT CURRENT_TIMESTAMP,</w:t>
      </w:r>
    </w:p>
    <w:p w14:paraId="4463C4CF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`updated_at` TIMESTAMP NOT NULL DEFAULT CURRENT_TIMESTAMP ON UPDATE CURRENT_TIMESTAMP,</w:t>
      </w:r>
    </w:p>
    <w:p w14:paraId="12314E6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UNIQUE KEY `uk_sku` (`sku`),</w:t>
      </w:r>
    </w:p>
    <w:p w14:paraId="76FA610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`idx_name` (`name`)</w:t>
      </w:r>
    </w:p>
    <w:p w14:paraId="52DDD09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COMMENT='产品主数据表';</w:t>
      </w:r>
    </w:p>
    <w:p w14:paraId="6D2E7FB2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</w:p>
    <w:p w14:paraId="68A47E0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167632F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-- 5. 入库单表</w:t>
      </w:r>
    </w:p>
    <w:p w14:paraId="1D0C640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管理入库任务，通常由Excel批量导入创建 [cite: 25]。</w:t>
      </w:r>
    </w:p>
    <w:p w14:paraId="37BA1014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这是一个入库批次的头信息。</w:t>
      </w:r>
    </w:p>
    <w:p w14:paraId="74884BC2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6F30A38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`inbound_orders` (</w:t>
      </w:r>
    </w:p>
    <w:p w14:paraId="00A1BE2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INT UNSIGNED AUTO_INCREMENT PRIMARY KEY,</w:t>
      </w:r>
    </w:p>
    <w:p w14:paraId="166E3FD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`order_number` VARCHAR(50) NOT NULL COMMENT '入库单的唯一编号',</w:t>
      </w:r>
    </w:p>
    <w:p w14:paraId="2FAC6755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[cite_start]`created_by_user_id` INT UNSIGNED NOT NULL COMMENT '创建该订单的用户 (仓库管理员) [cite: 15]',</w:t>
      </w:r>
    </w:p>
    <w:p w14:paraId="3C68E13E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`status` ENUM('待处理', '处理中', '已完成') NOT NULL DEFAULT '待处理' COMMENT '入库单状态',</w:t>
      </w:r>
    </w:p>
    <w:p w14:paraId="27CE110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`notes` TEXT COMMENT '额外备注',</w:t>
      </w:r>
    </w:p>
    <w:p w14:paraId="5309957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`created_at` TIMESTAMP NOT NULL DEFAULT CURRENT_TIMESTAMP,</w:t>
      </w:r>
    </w:p>
    <w:p w14:paraId="6D0288A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`updated_at` TIMESTAMP NOT NULL DEFAULT CURRENT_TIMESTAMP ON UPDATE CURRENT_TIMESTAMP,</w:t>
      </w:r>
    </w:p>
    <w:p w14:paraId="7B0CD69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UNIQUE KEY `uk_order_number` (`order_number`),</w:t>
      </w:r>
    </w:p>
    <w:p w14:paraId="39FFAC1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`idx_created_by_user_id` (`created_by_user_id`),</w:t>
      </w:r>
    </w:p>
    <w:p w14:paraId="623DDED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`fk_inbound_orders_user` FOREIGN KEY (`created_by_user_id`) REFERENCES `users` (`id`) ON DELETE RESTRICT</w:t>
      </w:r>
    </w:p>
    <w:p w14:paraId="4CFE6DE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COMMENT='入库单 (任务) 表';</w:t>
      </w:r>
    </w:p>
    <w:p w14:paraId="5167424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</w:p>
    <w:p w14:paraId="534E1B98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2504FEF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-- 6. 库存表</w:t>
      </w:r>
    </w:p>
    <w:p w14:paraId="67FFA56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系统的核心表，代表了实际的库存。每条记录都是一个特定批次的产品。</w:t>
      </w:r>
    </w:p>
    <w:p w14:paraId="0A625C4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二维码将唯一标识此表中的一条记录，用于所有扫码操作 [cite: 5]。</w:t>
      </w:r>
    </w:p>
    <w:p w14:paraId="49913C82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2AB7204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`inventory` (</w:t>
      </w:r>
    </w:p>
    <w:p w14:paraId="60C12AF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INT UNSIGNED AUTO_INCREMENT PRIMARY KEY,</w:t>
      </w:r>
    </w:p>
    <w:p w14:paraId="66D21DF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`product_id` INT UNSIGNED NOT NULL COMMENT '关联产品表的外键',</w:t>
      </w:r>
    </w:p>
    <w:p w14:paraId="22CECF9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`batch_code` VARCHAR(100) NOT NULL COMMENT '批次唯一编码, 用于生成二维码',</w:t>
      </w:r>
    </w:p>
    <w:p w14:paraId="5584771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`inbound_order_id` INT UNSIGNED COMMENT '此批次所属的入库单',</w:t>
      </w:r>
    </w:p>
    <w:p w14:paraId="6D4B849E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`quantity` INT NOT NULL DEFAULT 0 COMMENT '该批次的当前库存数量',</w:t>
      </w:r>
    </w:p>
    <w:p w14:paraId="1AF870F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`received_at` DATETIME COMMENT '批次被实际扫码入库的时间',</w:t>
      </w:r>
    </w:p>
    <w:p w14:paraId="20FF2B5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`created_at` TIMESTAMP NOT NULL DEFAULT CURRENT_TIMESTAMP,</w:t>
      </w:r>
    </w:p>
    <w:p w14:paraId="34D3D6CC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`updated_at` TIMESTAMP NOT NULL DEFAULT CURRENT_TIMESTAMP ON UPDATE CURRENT_TIMESTAMP,</w:t>
      </w:r>
    </w:p>
    <w:p w14:paraId="7D98EB2C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UNIQUE KEY `uk_batch_code` (`batch_code`),</w:t>
      </w:r>
    </w:p>
    <w:p w14:paraId="33006F8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`idx_product_id` (`product_id`),</w:t>
      </w:r>
    </w:p>
    <w:p w14:paraId="1A1786E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`idx_inbound_order_id` (`inbound_order_id`),</w:t>
      </w:r>
    </w:p>
    <w:p w14:paraId="3A70755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`fk_inventory_product` FOREIGN KEY (`product_id`) REFERENCES `products` (`id`) ON DELETE RESTRICT,</w:t>
      </w:r>
    </w:p>
    <w:p w14:paraId="0FA0385B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`fk_inventory_inbound_order` FOREIGN KEY (`inbound_order_id`) REFERENCES `inbound_orders` (`id`) ON DELETE SET NULL</w:t>
      </w:r>
    </w:p>
    <w:p w14:paraId="0A8AF8D8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COMMENT='库存及批次表';</w:t>
      </w:r>
    </w:p>
    <w:p w14:paraId="19981C76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</w:p>
    <w:p w14:paraId="38334968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2EE46040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-- 7. 异动日志表</w:t>
      </w:r>
    </w:p>
    <w:p w14:paraId="01983C6D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记录每一次库存变动（入库、出库、调整），用于审计和报表。</w:t>
      </w:r>
    </w:p>
    <w:p w14:paraId="3468C1F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[cite_start]-- App的扫码操作会填充此表，为数据统计提供依据 [cite: 25]。</w:t>
      </w:r>
    </w:p>
    <w:p w14:paraId="195FA99F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-- =============================================</w:t>
      </w:r>
    </w:p>
    <w:p w14:paraId="485C0C0D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CREATE TABLE `transaction_logs` (</w:t>
      </w:r>
    </w:p>
    <w:p w14:paraId="15B5C4EC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`id` BIGINT UNSIGNED AUTO_INCREMENT PRIMARY KEY,</w:t>
      </w:r>
    </w:p>
    <w:p w14:paraId="0294A39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`inventory_id` INT UNSIGNED NOT NULL COMMENT '关联的库存批次ID',</w:t>
      </w:r>
    </w:p>
    <w:p w14:paraId="2702AED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[cite_start]`user_id` INT UNSIGNED NOT NULL COMMENT '执行此操作的用户 (操作员) [cite: 18]',</w:t>
      </w:r>
    </w:p>
    <w:p w14:paraId="3B0C6F9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`type` ENUM('入库', '出库', '调整') NOT NULL COMMENT '异动类型',</w:t>
      </w:r>
    </w:p>
    <w:p w14:paraId="0E27E2CE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`quantity_change` INT NOT NULL COMMENT '库存变化数量 (+表示入库, -表示出库)',</w:t>
      </w:r>
    </w:p>
    <w:p w14:paraId="314712C4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`quantity_after_transaction` INT NOT NULL COMMENT '本次异动后, 批次的库存数量',</w:t>
      </w:r>
    </w:p>
    <w:p w14:paraId="22FAF90A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`notes` VARCHAR(255) COMMENT '可选备注, 例如: 盘点调整原因',</w:t>
      </w:r>
    </w:p>
    <w:p w14:paraId="741E2BA1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`created_at` TIMESTAMP NOT NULL DEFAULT CURRENT_TIMESTAMP,</w:t>
      </w:r>
    </w:p>
    <w:p w14:paraId="4246766E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`idx_inventory_id` (`inventory_id`),</w:t>
      </w:r>
    </w:p>
    <w:p w14:paraId="41F7F807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KEY `idx_user_id` (`user_id`),</w:t>
      </w:r>
    </w:p>
    <w:p w14:paraId="73A9D9D9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`fk_logs_inventory` FOREIGN KEY (`inventory_id`) REFERENCES `inventory` (`id`) ON DELETE RESTRICT,</w:t>
      </w:r>
    </w:p>
    <w:p w14:paraId="1A0F5913">
      <w:pPr>
        <w:numPr>
          <w:numId w:val="0"/>
        </w:numPr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B1C1D"/>
          <w:rtl w:val="0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 xml:space="preserve">  CONSTRAINT `fk_logs_user` FOREIGN KEY (`user_id`) REFERENCES `users` (`id`) ON DELETE RESTRICT</w:t>
      </w:r>
    </w:p>
    <w:p w14:paraId="00000075">
      <w:pPr>
        <w:numPr>
          <w:numId w:val="0"/>
        </w:numPr>
        <w:spacing w:before="0" w:beforeAutospacing="0" w:after="120" w:line="275" w:lineRule="auto"/>
        <w:ind w:left="105" w:leftChars="0"/>
        <w:rPr>
          <w:rFonts w:ascii="Google Sans Text" w:hAnsi="Google Sans Text" w:eastAsia="Google Sans Text" w:cs="Google Sans Text"/>
          <w:color w:val="1B1C1D"/>
        </w:rPr>
      </w:pPr>
      <w:r>
        <w:rPr>
          <w:rFonts w:hint="eastAsia" w:ascii="Google Sans Text" w:hAnsi="Google Sans Text" w:eastAsia="Google Sans Text" w:cs="Google Sans Text"/>
          <w:color w:val="1B1C1D"/>
          <w:rtl w:val="0"/>
        </w:rPr>
        <w:t>) COMMENT='库存异动日志表';</w:t>
      </w:r>
      <w:bookmarkStart w:id="2" w:name="_GoBack"/>
      <w:bookmarkEnd w:id="2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2D358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spacing w:after="120" w:line="275" w:lineRule="auto"/>
    </w:pPr>
    <w:rPr>
      <w:rFonts w:ascii="Google Sans" w:hAnsi="Google Sans" w:eastAsia="Google Sans" w:cs="Google Sans"/>
      <w:b/>
      <w:color w:val="1B1C1D"/>
      <w:sz w:val="48"/>
      <w:szCs w:val="48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2245</Words>
  <Characters>2429</Characters>
  <TotalTime>5</TotalTime>
  <ScaleCrop>false</ScaleCrop>
  <LinksUpToDate>false</LinksUpToDate>
  <CharactersWithSpaces>2485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2025-09-24T09:24:07Z</dcterms:created>
  <dc:creator>KANZI007</dc:creator>
  <cp:lastModifiedBy>企业用户_288457760</cp:lastModifiedBy>
  <dcterms:modified xsi:type="dcterms:W3CDTF">2025-09-24T09:29:21Z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eyJoZGlkIjoiNjdmYWQyYjY1ZmVhOGRhNjI2ZWFjYWZjNDg0OTIwZTciLCJ1c2VySWQiOiIxNTc5Njc2MjMxIn0=</vt:lpwstr>
  </property>
  <property fmtid="{D5CDD505-2E9C-101B-9397-08002B2CF9AE}" pid="3" name="KSOProductBuildVer">
    <vt:lpwstr>2052-12.1.0.19770</vt:lpwstr>
  </property>
  <property fmtid="{D5CDD505-2E9C-101B-9397-08002B2CF9AE}" pid="4" name="ICV">
    <vt:lpwstr>2057EA12DBB640E4BC1926CD6D6EAA46_12</vt:lpwstr>
  </property>
</Properties>
</file>